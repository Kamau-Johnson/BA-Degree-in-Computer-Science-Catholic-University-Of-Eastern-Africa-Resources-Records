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19F" w:rsidRDefault="009D719F" w:rsidP="009D719F">
      <w:pPr>
        <w:jc w:val="center"/>
      </w:pPr>
      <w:r>
        <w:rPr>
          <w:b/>
        </w:rPr>
        <w:t>THE CATHOLIC UNIVERSITY OF EASTERN AFRICA</w:t>
      </w:r>
    </w:p>
    <w:p w:rsidR="009D719F" w:rsidRDefault="009D719F" w:rsidP="009D719F">
      <w:pPr>
        <w:jc w:val="center"/>
      </w:pPr>
    </w:p>
    <w:p w:rsidR="009D719F" w:rsidRDefault="006B27E0" w:rsidP="009D719F">
      <w:pPr>
        <w:jc w:val="center"/>
        <w:rPr>
          <w:b/>
        </w:rPr>
      </w:pPr>
      <w:r>
        <w:rPr>
          <w:b/>
        </w:rPr>
        <w:t>NATURAL</w:t>
      </w:r>
      <w:r w:rsidR="009D719F">
        <w:rPr>
          <w:b/>
        </w:rPr>
        <w:t xml:space="preserve"> SCIENCE</w:t>
      </w:r>
      <w:r w:rsidR="00195601" w:rsidRPr="00195601">
        <w:rPr>
          <w:b/>
        </w:rPr>
        <w:t xml:space="preserve"> </w:t>
      </w:r>
      <w:r w:rsidR="00195601">
        <w:rPr>
          <w:b/>
        </w:rPr>
        <w:t>DEPARTMENT (PHYSICS)</w:t>
      </w:r>
    </w:p>
    <w:p w:rsidR="009D719F" w:rsidRDefault="00195601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jc w:val="center"/>
        <w:rPr>
          <w:sz w:val="20"/>
          <w:szCs w:val="20"/>
        </w:rPr>
      </w:pPr>
      <w:r>
        <w:rPr>
          <w:b/>
        </w:rPr>
        <w:t>Academic Year: 2024/2025</w:t>
      </w:r>
    </w:p>
    <w:p w:rsidR="009D719F" w:rsidRDefault="009D719F" w:rsidP="009D719F">
      <w:pPr>
        <w:jc w:val="center"/>
        <w:rPr>
          <w:sz w:val="20"/>
          <w:szCs w:val="20"/>
        </w:rPr>
      </w:pPr>
    </w:p>
    <w:p w:rsidR="009D719F" w:rsidRDefault="006B27E0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Course    :   PHY </w:t>
      </w:r>
      <w:proofErr w:type="gramStart"/>
      <w:r>
        <w:rPr>
          <w:b/>
          <w:sz w:val="20"/>
          <w:szCs w:val="20"/>
        </w:rPr>
        <w:t xml:space="preserve">205 </w:t>
      </w:r>
      <w:r w:rsidR="00F61642">
        <w:rPr>
          <w:b/>
          <w:sz w:val="20"/>
          <w:szCs w:val="20"/>
        </w:rPr>
        <w:t>:</w:t>
      </w:r>
      <w:proofErr w:type="gramEnd"/>
      <w:r w:rsidR="00F61642">
        <w:rPr>
          <w:b/>
          <w:sz w:val="20"/>
          <w:szCs w:val="20"/>
        </w:rPr>
        <w:t xml:space="preserve"> </w:t>
      </w:r>
      <w:r w:rsidR="00195601" w:rsidRPr="00195601">
        <w:rPr>
          <w:rStyle w:val="Heading3Char"/>
          <w:sz w:val="20"/>
        </w:rPr>
        <w:t>DIGITAL COMPUTER ELECTRONICS</w:t>
      </w:r>
      <w:r w:rsidR="009D719F">
        <w:rPr>
          <w:b/>
          <w:sz w:val="20"/>
          <w:szCs w:val="20"/>
        </w:rPr>
        <w:t xml:space="preserve">           Credit hours: 3                     </w:t>
      </w:r>
      <w:r w:rsidR="000E7BBC">
        <w:rPr>
          <w:b/>
          <w:sz w:val="20"/>
          <w:szCs w:val="20"/>
        </w:rPr>
        <w:t xml:space="preserve">   </w:t>
      </w:r>
      <w:r w:rsidR="00F61642">
        <w:rPr>
          <w:b/>
          <w:sz w:val="20"/>
          <w:szCs w:val="20"/>
        </w:rPr>
        <w:t xml:space="preserve">       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Lecturer:  Mutambi Songa        email: </w:t>
      </w:r>
      <w:hyperlink r:id="rId5" w:history="1">
        <w:r w:rsidR="00F61642" w:rsidRPr="00A4180D">
          <w:rPr>
            <w:rStyle w:val="Hyperlink"/>
            <w:b/>
            <w:sz w:val="20"/>
            <w:szCs w:val="20"/>
          </w:rPr>
          <w:t>cmutambi@cuea.edu</w:t>
        </w:r>
      </w:hyperlink>
    </w:p>
    <w:p w:rsidR="00F61642" w:rsidRDefault="00F61642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b/>
          <w:sz w:val="20"/>
          <w:szCs w:val="20"/>
        </w:rPr>
      </w:pPr>
    </w:p>
    <w:p w:rsidR="009D719F" w:rsidRPr="00F61642" w:rsidRDefault="000E7BBC" w:rsidP="00F61642">
      <w:pPr>
        <w:rPr>
          <w:sz w:val="18"/>
          <w:szCs w:val="18"/>
        </w:rPr>
      </w:pPr>
      <w:r w:rsidRPr="00F61642">
        <w:rPr>
          <w:b/>
          <w:sz w:val="18"/>
          <w:szCs w:val="18"/>
        </w:rPr>
        <w:t>Meetings</w:t>
      </w:r>
      <w:r w:rsidR="00F61642" w:rsidRPr="00F61642">
        <w:rPr>
          <w:b/>
          <w:sz w:val="18"/>
          <w:szCs w:val="18"/>
        </w:rPr>
        <w:t>:</w:t>
      </w:r>
      <w:r w:rsidR="00F61642" w:rsidRPr="00F61642">
        <w:rPr>
          <w:sz w:val="18"/>
          <w:szCs w:val="18"/>
        </w:rPr>
        <w:t xml:space="preserve"> </w:t>
      </w:r>
      <w:r w:rsidR="00EC479A">
        <w:rPr>
          <w:b/>
          <w:sz w:val="20"/>
          <w:szCs w:val="20"/>
        </w:rPr>
        <w:t>August</w:t>
      </w:r>
      <w:bookmarkStart w:id="0" w:name="_GoBack"/>
      <w:bookmarkEnd w:id="0"/>
      <w:r w:rsidR="00640EBC">
        <w:rPr>
          <w:b/>
          <w:sz w:val="20"/>
          <w:szCs w:val="20"/>
        </w:rPr>
        <w:t xml:space="preserve"> - December</w:t>
      </w:r>
      <w:r w:rsidR="00B37127">
        <w:rPr>
          <w:b/>
          <w:sz w:val="20"/>
          <w:szCs w:val="20"/>
        </w:rPr>
        <w:t xml:space="preserve"> 2025</w:t>
      </w:r>
      <w:r w:rsidR="009D719F" w:rsidRPr="00F61642">
        <w:rPr>
          <w:sz w:val="18"/>
          <w:szCs w:val="18"/>
        </w:rPr>
        <w:tab/>
      </w:r>
      <w:r w:rsidR="009D719F" w:rsidRPr="00F61642">
        <w:rPr>
          <w:sz w:val="18"/>
          <w:szCs w:val="18"/>
        </w:rPr>
        <w:tab/>
      </w:r>
      <w:r w:rsidR="009D719F" w:rsidRPr="00B37127">
        <w:rPr>
          <w:b/>
          <w:sz w:val="18"/>
          <w:szCs w:val="18"/>
        </w:rPr>
        <w:t xml:space="preserve">Venue: </w:t>
      </w:r>
      <w:r w:rsidR="00640EBC">
        <w:rPr>
          <w:b/>
          <w:sz w:val="18"/>
          <w:szCs w:val="18"/>
        </w:rPr>
        <w:t>OH 20</w:t>
      </w:r>
      <w:r w:rsidR="00F61642" w:rsidRPr="00B37127">
        <w:rPr>
          <w:b/>
          <w:color w:val="FFFFFF" w:themeColor="background1"/>
          <w:sz w:val="18"/>
          <w:szCs w:val="18"/>
        </w:rPr>
        <w:t>OH</w:t>
      </w:r>
      <w:r w:rsidR="00F61642" w:rsidRPr="00F61642">
        <w:rPr>
          <w:color w:val="FFFFFF" w:themeColor="background1"/>
          <w:sz w:val="18"/>
          <w:szCs w:val="18"/>
        </w:rPr>
        <w:t xml:space="preserve"> </w:t>
      </w:r>
      <w:r w:rsidR="009D719F" w:rsidRPr="00F61642">
        <w:rPr>
          <w:color w:val="FFFFFF" w:themeColor="background1"/>
          <w:sz w:val="18"/>
          <w:szCs w:val="18"/>
        </w:rPr>
        <w:t>1</w:t>
      </w:r>
      <w:r w:rsidR="00F61642" w:rsidRPr="00F61642">
        <w:rPr>
          <w:color w:val="FFFFFF" w:themeColor="background1"/>
          <w:sz w:val="18"/>
          <w:szCs w:val="18"/>
        </w:rPr>
        <w:t>4</w:t>
      </w:r>
    </w:p>
    <w:p w:rsidR="009D719F" w:rsidRPr="00F61642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sz w:val="18"/>
          <w:szCs w:val="18"/>
        </w:rPr>
      </w:pPr>
      <w:r w:rsidRPr="00F61642">
        <w:rPr>
          <w:b/>
          <w:sz w:val="18"/>
          <w:szCs w:val="18"/>
        </w:rPr>
        <w:t>Purpose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b/>
          <w:sz w:val="20"/>
          <w:szCs w:val="20"/>
        </w:rPr>
      </w:pPr>
      <w:r>
        <w:rPr>
          <w:sz w:val="20"/>
          <w:szCs w:val="20"/>
        </w:rPr>
        <w:t xml:space="preserve">This is </w:t>
      </w:r>
      <w:r>
        <w:rPr>
          <w:rStyle w:val="Strong"/>
          <w:sz w:val="20"/>
          <w:szCs w:val="20"/>
        </w:rPr>
        <w:t>core course</w:t>
      </w:r>
      <w:r>
        <w:rPr>
          <w:sz w:val="20"/>
          <w:szCs w:val="20"/>
        </w:rPr>
        <w:t xml:space="preserve"> presents basic tools for the design of digital circuits. It serves as a building block in many disciplines that utilize data of digital nature like digital control, data communication, digital computers etc.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b/>
          <w:sz w:val="20"/>
          <w:szCs w:val="20"/>
        </w:rPr>
      </w:pPr>
      <w:r>
        <w:rPr>
          <w:b/>
          <w:sz w:val="20"/>
          <w:szCs w:val="20"/>
        </w:rPr>
        <w:t>Course description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b/>
          <w:sz w:val="20"/>
          <w:szCs w:val="20"/>
        </w:rPr>
      </w:pPr>
      <w:r>
        <w:rPr>
          <w:b/>
          <w:sz w:val="20"/>
          <w:szCs w:val="20"/>
        </w:rPr>
        <w:t>In</w:t>
      </w:r>
      <w:r>
        <w:rPr>
          <w:sz w:val="20"/>
          <w:szCs w:val="20"/>
        </w:rPr>
        <w:t xml:space="preserve">troduction to logic circuits. Elements of logic circuits. Logic functions and truth tables. Application of Boolean algebra to logic circuits. Analysis and design of combinational logic circuits. Simplification using </w:t>
      </w:r>
      <w:proofErr w:type="spellStart"/>
      <w:r>
        <w:rPr>
          <w:sz w:val="20"/>
          <w:szCs w:val="20"/>
        </w:rPr>
        <w:t>Boolan</w:t>
      </w:r>
      <w:proofErr w:type="spellEnd"/>
      <w:r>
        <w:rPr>
          <w:sz w:val="20"/>
          <w:szCs w:val="20"/>
        </w:rPr>
        <w:t xml:space="preserve"> algebra theorems. Simplification using </w:t>
      </w:r>
      <w:proofErr w:type="spellStart"/>
      <w:r>
        <w:rPr>
          <w:sz w:val="20"/>
          <w:szCs w:val="20"/>
        </w:rPr>
        <w:t>Karnaugh</w:t>
      </w:r>
      <w:proofErr w:type="spellEnd"/>
      <w:r>
        <w:rPr>
          <w:sz w:val="20"/>
          <w:szCs w:val="20"/>
        </w:rPr>
        <w:t xml:space="preserve"> maps. Electronics realization of logic values and gates. Practical design and implementation of combinational logic circuits using integrated circuits. Logic </w:t>
      </w:r>
      <w:proofErr w:type="spellStart"/>
      <w:r>
        <w:rPr>
          <w:sz w:val="20"/>
          <w:szCs w:val="20"/>
        </w:rPr>
        <w:t>famlies</w:t>
      </w:r>
      <w:proofErr w:type="spellEnd"/>
      <w:r>
        <w:rPr>
          <w:sz w:val="20"/>
          <w:szCs w:val="20"/>
        </w:rPr>
        <w:t>. Elements of sequential circuits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sz w:val="20"/>
          <w:szCs w:val="20"/>
        </w:rPr>
      </w:pPr>
      <w:r>
        <w:rPr>
          <w:b/>
          <w:sz w:val="20"/>
          <w:szCs w:val="20"/>
        </w:rPr>
        <w:t>Objectives</w:t>
      </w:r>
    </w:p>
    <w:p w:rsidR="009D719F" w:rsidRDefault="009D719F" w:rsidP="009D719F">
      <w:pPr>
        <w:tabs>
          <w:tab w:val="left" w:pos="720"/>
          <w:tab w:val="left" w:pos="7500"/>
        </w:tabs>
        <w:rPr>
          <w:sz w:val="20"/>
          <w:szCs w:val="20"/>
        </w:rPr>
      </w:pPr>
      <w:r>
        <w:rPr>
          <w:sz w:val="20"/>
          <w:szCs w:val="20"/>
        </w:rPr>
        <w:t>At the end of the course the student should be able to:</w:t>
      </w:r>
    </w:p>
    <w:p w:rsidR="009D719F" w:rsidRDefault="009D719F" w:rsidP="009D719F">
      <w:pPr>
        <w:pStyle w:val="ListParagraph"/>
        <w:numPr>
          <w:ilvl w:val="0"/>
          <w:numId w:val="1"/>
        </w:numPr>
        <w:tabs>
          <w:tab w:val="left" w:pos="1440"/>
          <w:tab w:val="left" w:pos="8940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manipulate</w:t>
      </w:r>
      <w:proofErr w:type="gramEnd"/>
      <w:r>
        <w:rPr>
          <w:sz w:val="20"/>
          <w:szCs w:val="20"/>
        </w:rPr>
        <w:t xml:space="preserve"> Boolean algebraic structures.</w:t>
      </w:r>
    </w:p>
    <w:p w:rsidR="009D719F" w:rsidRDefault="009D719F" w:rsidP="009D719F">
      <w:pPr>
        <w:pStyle w:val="ListParagraph"/>
        <w:numPr>
          <w:ilvl w:val="0"/>
          <w:numId w:val="1"/>
        </w:numPr>
        <w:tabs>
          <w:tab w:val="left" w:pos="1440"/>
          <w:tab w:val="left" w:pos="8940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simplify</w:t>
      </w:r>
      <w:proofErr w:type="gramEnd"/>
      <w:r>
        <w:rPr>
          <w:sz w:val="20"/>
          <w:szCs w:val="20"/>
        </w:rPr>
        <w:t xml:space="preserve"> the Boolean expressions using </w:t>
      </w:r>
      <w:proofErr w:type="spellStart"/>
      <w:r>
        <w:rPr>
          <w:sz w:val="20"/>
          <w:szCs w:val="20"/>
        </w:rPr>
        <w:t>Karnaugh</w:t>
      </w:r>
      <w:proofErr w:type="spellEnd"/>
      <w:r>
        <w:rPr>
          <w:sz w:val="20"/>
          <w:szCs w:val="20"/>
        </w:rPr>
        <w:t xml:space="preserve"> Map.</w:t>
      </w:r>
    </w:p>
    <w:p w:rsidR="009D719F" w:rsidRDefault="009D719F" w:rsidP="009D719F">
      <w:pPr>
        <w:pStyle w:val="ListParagraph"/>
        <w:numPr>
          <w:ilvl w:val="0"/>
          <w:numId w:val="1"/>
        </w:numPr>
        <w:tabs>
          <w:tab w:val="left" w:pos="1440"/>
          <w:tab w:val="left" w:pos="8940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implement</w:t>
      </w:r>
      <w:proofErr w:type="gramEnd"/>
      <w:r>
        <w:rPr>
          <w:sz w:val="20"/>
          <w:szCs w:val="20"/>
        </w:rPr>
        <w:t xml:space="preserve"> the Boolean Functions using NAND and NOR gates.</w:t>
      </w:r>
    </w:p>
    <w:p w:rsidR="009D719F" w:rsidRDefault="009D719F" w:rsidP="009D719F">
      <w:pPr>
        <w:pStyle w:val="ListParagraph"/>
        <w:numPr>
          <w:ilvl w:val="0"/>
          <w:numId w:val="1"/>
        </w:numPr>
        <w:tabs>
          <w:tab w:val="left" w:pos="1440"/>
          <w:tab w:val="left" w:pos="8940"/>
        </w:tabs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analyse</w:t>
      </w:r>
      <w:proofErr w:type="spellEnd"/>
      <w:proofErr w:type="gramEnd"/>
      <w:r>
        <w:rPr>
          <w:sz w:val="20"/>
          <w:szCs w:val="20"/>
        </w:rPr>
        <w:t xml:space="preserve"> and design various combinational logic circuits.</w:t>
      </w:r>
    </w:p>
    <w:p w:rsidR="009D719F" w:rsidRDefault="009D719F" w:rsidP="009D719F">
      <w:pPr>
        <w:pStyle w:val="ListParagraph"/>
        <w:numPr>
          <w:ilvl w:val="0"/>
          <w:numId w:val="1"/>
        </w:numPr>
        <w:tabs>
          <w:tab w:val="left" w:pos="1440"/>
          <w:tab w:val="left" w:pos="8940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understand</w:t>
      </w:r>
      <w:proofErr w:type="gramEnd"/>
      <w:r>
        <w:rPr>
          <w:sz w:val="20"/>
          <w:szCs w:val="20"/>
        </w:rPr>
        <w:t xml:space="preserve"> the basic functions of flip-flops.</w:t>
      </w:r>
    </w:p>
    <w:p w:rsidR="009D719F" w:rsidRDefault="009D719F" w:rsidP="009D719F">
      <w:pPr>
        <w:pStyle w:val="ListParagraph"/>
        <w:numPr>
          <w:ilvl w:val="0"/>
          <w:numId w:val="1"/>
        </w:numPr>
        <w:tabs>
          <w:tab w:val="left" w:pos="1440"/>
          <w:tab w:val="left" w:pos="8940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understand</w:t>
      </w:r>
      <w:proofErr w:type="gramEnd"/>
      <w:r>
        <w:rPr>
          <w:sz w:val="20"/>
          <w:szCs w:val="20"/>
        </w:rPr>
        <w:t xml:space="preserve"> the importance of state diagram representation of sequential circuits.</w:t>
      </w:r>
    </w:p>
    <w:p w:rsidR="009D719F" w:rsidRDefault="009D719F" w:rsidP="009D719F">
      <w:pPr>
        <w:pStyle w:val="ListParagraph"/>
        <w:numPr>
          <w:ilvl w:val="0"/>
          <w:numId w:val="1"/>
        </w:numPr>
        <w:tabs>
          <w:tab w:val="left" w:pos="1440"/>
          <w:tab w:val="left" w:pos="8940"/>
        </w:tabs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analyse</w:t>
      </w:r>
      <w:proofErr w:type="spellEnd"/>
      <w:proofErr w:type="gramEnd"/>
      <w:r>
        <w:rPr>
          <w:sz w:val="20"/>
          <w:szCs w:val="20"/>
        </w:rPr>
        <w:t xml:space="preserve"> and design clocked sequential circuits.</w:t>
      </w:r>
    </w:p>
    <w:p w:rsidR="009D719F" w:rsidRDefault="009D719F" w:rsidP="009D719F">
      <w:pPr>
        <w:tabs>
          <w:tab w:val="left" w:pos="720"/>
          <w:tab w:val="left" w:pos="7500"/>
        </w:tabs>
        <w:rPr>
          <w:sz w:val="20"/>
          <w:szCs w:val="20"/>
        </w:rPr>
      </w:pPr>
    </w:p>
    <w:tbl>
      <w:tblPr>
        <w:tblW w:w="0" w:type="auto"/>
        <w:tblInd w:w="2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5215"/>
        <w:gridCol w:w="2725"/>
      </w:tblGrid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WEEK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and course overview</w:t>
            </w:r>
          </w:p>
          <w:p w:rsidR="009D719F" w:rsidRDefault="009D719F" w:rsidP="009D719F">
            <w:pPr>
              <w:numPr>
                <w:ilvl w:val="0"/>
                <w:numId w:val="2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age and Information age</w:t>
            </w:r>
          </w:p>
          <w:p w:rsidR="009D719F" w:rsidRDefault="009D719F" w:rsidP="009D719F">
            <w:pPr>
              <w:numPr>
                <w:ilvl w:val="0"/>
                <w:numId w:val="2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Analogue Vs digital signals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Systems and Binary Numbers</w:t>
            </w:r>
          </w:p>
          <w:p w:rsidR="009D719F" w:rsidRDefault="009D719F" w:rsidP="009D719F">
            <w:pPr>
              <w:numPr>
                <w:ilvl w:val="0"/>
                <w:numId w:val="3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Binary digital signals</w:t>
            </w:r>
          </w:p>
          <w:p w:rsidR="009D719F" w:rsidRDefault="009D719F" w:rsidP="009D719F">
            <w:pPr>
              <w:numPr>
                <w:ilvl w:val="0"/>
                <w:numId w:val="3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Binary logic and switching circuits</w:t>
            </w:r>
          </w:p>
          <w:p w:rsidR="009D719F" w:rsidRDefault="009D719F" w:rsidP="009D719F">
            <w:pPr>
              <w:numPr>
                <w:ilvl w:val="0"/>
                <w:numId w:val="3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Variables, functions, truth tables,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Systems and Binary Numbers</w:t>
            </w:r>
          </w:p>
          <w:p w:rsidR="009D719F" w:rsidRDefault="009D719F" w:rsidP="009D719F">
            <w:pPr>
              <w:numPr>
                <w:ilvl w:val="0"/>
                <w:numId w:val="4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Logic gates networks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 Algebra and Logic Circuits</w:t>
            </w:r>
          </w:p>
          <w:p w:rsidR="009D719F" w:rsidRDefault="009D719F" w:rsidP="009D719F">
            <w:pPr>
              <w:numPr>
                <w:ilvl w:val="0"/>
                <w:numId w:val="3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Basic </w:t>
            </w:r>
            <w:proofErr w:type="spellStart"/>
            <w:r>
              <w:rPr>
                <w:sz w:val="20"/>
                <w:szCs w:val="20"/>
              </w:rPr>
              <w:t>definations</w:t>
            </w:r>
            <w:proofErr w:type="spellEnd"/>
          </w:p>
          <w:p w:rsidR="009D719F" w:rsidRDefault="009D719F" w:rsidP="009D719F">
            <w:pPr>
              <w:numPr>
                <w:ilvl w:val="0"/>
                <w:numId w:val="3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Postulates and theorems of Boolean Algebra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 Algebra and Logic Circuits</w:t>
            </w:r>
          </w:p>
          <w:p w:rsidR="009D719F" w:rsidRDefault="009D719F" w:rsidP="009D719F">
            <w:pPr>
              <w:numPr>
                <w:ilvl w:val="0"/>
                <w:numId w:val="5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 functions and expressions</w:t>
            </w:r>
          </w:p>
          <w:p w:rsidR="009D719F" w:rsidRDefault="009D719F" w:rsidP="009D719F">
            <w:pPr>
              <w:numPr>
                <w:ilvl w:val="0"/>
                <w:numId w:val="5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Implementation with logic gates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Tutorials, CAT 1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 Algebra and Logic Circuits</w:t>
            </w:r>
          </w:p>
          <w:p w:rsidR="009D719F" w:rsidRDefault="009D719F" w:rsidP="009D719F">
            <w:pPr>
              <w:numPr>
                <w:ilvl w:val="0"/>
                <w:numId w:val="6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Algebra manipulation</w:t>
            </w:r>
          </w:p>
          <w:p w:rsidR="009D719F" w:rsidRDefault="009D719F" w:rsidP="009D719F">
            <w:pPr>
              <w:numPr>
                <w:ilvl w:val="0"/>
                <w:numId w:val="6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Minterms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maxterms</w:t>
            </w:r>
            <w:proofErr w:type="spellEnd"/>
          </w:p>
          <w:p w:rsidR="009D719F" w:rsidRDefault="009D719F" w:rsidP="009D719F">
            <w:pPr>
              <w:numPr>
                <w:ilvl w:val="0"/>
                <w:numId w:val="6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logic gates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Lectures, Class discussions, Tutorials, 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 Algebra and Logic Circuits</w:t>
            </w:r>
          </w:p>
          <w:p w:rsidR="009D719F" w:rsidRDefault="009D719F" w:rsidP="009D719F">
            <w:pPr>
              <w:numPr>
                <w:ilvl w:val="0"/>
                <w:numId w:val="7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 inputs</w:t>
            </w:r>
          </w:p>
          <w:p w:rsidR="009D719F" w:rsidRDefault="009D719F" w:rsidP="009D719F">
            <w:pPr>
              <w:numPr>
                <w:ilvl w:val="0"/>
                <w:numId w:val="7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integrated circuits</w:t>
            </w:r>
          </w:p>
          <w:p w:rsidR="009D719F" w:rsidRDefault="009D719F" w:rsidP="009D719F">
            <w:pPr>
              <w:numPr>
                <w:ilvl w:val="0"/>
                <w:numId w:val="7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logic families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Gate level Minimization</w:t>
            </w:r>
          </w:p>
          <w:p w:rsidR="009D719F" w:rsidRDefault="009D719F" w:rsidP="009D719F">
            <w:pPr>
              <w:numPr>
                <w:ilvl w:val="0"/>
                <w:numId w:val="8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Defination</w:t>
            </w:r>
            <w:proofErr w:type="spellEnd"/>
          </w:p>
          <w:p w:rsidR="009D719F" w:rsidRDefault="009D719F" w:rsidP="009D719F">
            <w:pPr>
              <w:numPr>
                <w:ilvl w:val="0"/>
                <w:numId w:val="8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map method</w:t>
            </w:r>
          </w:p>
          <w:p w:rsidR="009D719F" w:rsidRDefault="009D719F" w:rsidP="009D719F">
            <w:pPr>
              <w:numPr>
                <w:ilvl w:val="0"/>
                <w:numId w:val="8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NAND &amp; NOR , AND-OR invert implementation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Gate level Minimization</w:t>
            </w:r>
          </w:p>
          <w:p w:rsidR="009D719F" w:rsidRDefault="009D719F" w:rsidP="009D719F">
            <w:pPr>
              <w:numPr>
                <w:ilvl w:val="0"/>
                <w:numId w:val="9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Exclusive OR function and implementation 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Tutorials, CAT II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BD4876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System</w:t>
            </w:r>
          </w:p>
          <w:p w:rsidR="009D719F" w:rsidRDefault="009D719F" w:rsidP="009D719F">
            <w:pPr>
              <w:numPr>
                <w:ilvl w:val="0"/>
                <w:numId w:val="10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representation and arithmetic circuits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Combinational Circuits</w:t>
            </w:r>
          </w:p>
          <w:p w:rsidR="009D719F" w:rsidRDefault="009D719F" w:rsidP="009D719F">
            <w:pPr>
              <w:numPr>
                <w:ilvl w:val="0"/>
                <w:numId w:val="11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designing combinatorial circuits</w:t>
            </w:r>
          </w:p>
          <w:p w:rsidR="009D719F" w:rsidRDefault="009D719F" w:rsidP="009D719F">
            <w:pPr>
              <w:numPr>
                <w:ilvl w:val="0"/>
                <w:numId w:val="11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examples of combinational circuits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Lectures, Class discussions, Tutorials, 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Sequential Circuits</w:t>
            </w:r>
          </w:p>
          <w:p w:rsidR="009D719F" w:rsidRDefault="009D719F" w:rsidP="009D719F">
            <w:pPr>
              <w:numPr>
                <w:ilvl w:val="0"/>
                <w:numId w:val="12"/>
              </w:num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Latches and flip-flops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Lectures, Class discussions, Tutorials</w:t>
            </w:r>
          </w:p>
        </w:tc>
      </w:tr>
      <w:tr w:rsidR="009D719F" w:rsidTr="00B56BFD">
        <w:trPr>
          <w:cantSplit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Revision</w:t>
            </w:r>
          </w:p>
        </w:tc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D719F" w:rsidRDefault="009D719F" w:rsidP="00B56BFD">
            <w:pPr>
              <w:tabs>
                <w:tab w:val="left" w:pos="720"/>
                <w:tab w:val="left" w:pos="7500"/>
              </w:tabs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Class discussions</w:t>
            </w:r>
          </w:p>
        </w:tc>
      </w:tr>
    </w:tbl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b/>
          <w:sz w:val="20"/>
          <w:szCs w:val="20"/>
        </w:rPr>
      </w:pP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  <w:r>
        <w:rPr>
          <w:b/>
          <w:sz w:val="20"/>
          <w:szCs w:val="20"/>
        </w:rPr>
        <w:t>Assessment Criteria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b/>
          <w:sz w:val="20"/>
          <w:szCs w:val="20"/>
        </w:rPr>
      </w:pPr>
      <w:r>
        <w:rPr>
          <w:sz w:val="20"/>
          <w:szCs w:val="20"/>
        </w:rPr>
        <w:t xml:space="preserve">The final mark is determined by use of Continuous assessment </w:t>
      </w:r>
      <w:proofErr w:type="gramStart"/>
      <w:r>
        <w:rPr>
          <w:sz w:val="20"/>
          <w:szCs w:val="20"/>
        </w:rPr>
        <w:t>Test(</w:t>
      </w:r>
      <w:proofErr w:type="gramEnd"/>
      <w:r>
        <w:rPr>
          <w:sz w:val="20"/>
          <w:szCs w:val="20"/>
        </w:rPr>
        <w:t xml:space="preserve"> CATS) and a final exam as detailed below:</w:t>
      </w:r>
    </w:p>
    <w:p w:rsidR="009D719F" w:rsidRDefault="009A0320" w:rsidP="009D719F">
      <w:pPr>
        <w:pStyle w:val="ListParagraph"/>
        <w:numPr>
          <w:ilvl w:val="0"/>
          <w:numId w:val="13"/>
        </w:numPr>
        <w:tabs>
          <w:tab w:val="left" w:pos="1440"/>
          <w:tab w:val="left" w:pos="2160"/>
          <w:tab w:val="left" w:pos="3000"/>
          <w:tab w:val="left" w:pos="3840"/>
          <w:tab w:val="left" w:pos="4680"/>
          <w:tab w:val="left" w:pos="5520"/>
          <w:tab w:val="decimal" w:pos="10200"/>
        </w:tabs>
        <w:ind w:right="336" w:firstLine="0"/>
        <w:rPr>
          <w:b/>
          <w:sz w:val="20"/>
          <w:szCs w:val="20"/>
        </w:rPr>
      </w:pPr>
      <w:r>
        <w:rPr>
          <w:b/>
          <w:sz w:val="20"/>
          <w:szCs w:val="20"/>
        </w:rPr>
        <w:t>CATs</w:t>
      </w:r>
      <w:r w:rsidR="009D719F">
        <w:rPr>
          <w:b/>
          <w:sz w:val="20"/>
          <w:szCs w:val="20"/>
        </w:rPr>
        <w:t xml:space="preserve">: 30 %, Written exam : 70%  </w:t>
      </w:r>
    </w:p>
    <w:p w:rsidR="009D719F" w:rsidRDefault="009D719F" w:rsidP="009D719F">
      <w:pPr>
        <w:spacing w:before="12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Textbooks for the course and Resources  </w:t>
      </w:r>
    </w:p>
    <w:p w:rsidR="009D719F" w:rsidRDefault="009D719F" w:rsidP="009D719F">
      <w:pPr>
        <w:numPr>
          <w:ilvl w:val="0"/>
          <w:numId w:val="14"/>
        </w:numPr>
        <w:spacing w:before="120"/>
        <w:jc w:val="both"/>
        <w:rPr>
          <w:sz w:val="20"/>
          <w:szCs w:val="20"/>
        </w:rPr>
      </w:pPr>
      <w:r>
        <w:rPr>
          <w:sz w:val="20"/>
          <w:szCs w:val="20"/>
        </w:rPr>
        <w:t>S. N Ali (2002). Digital Circuits (Circuits, Systems and ICs) (</w:t>
      </w:r>
      <w:proofErr w:type="spellStart"/>
      <w:proofErr w:type="gramStart"/>
      <w:r>
        <w:rPr>
          <w:sz w:val="20"/>
          <w:szCs w:val="20"/>
        </w:rPr>
        <w:t>Sd</w:t>
      </w:r>
      <w:proofErr w:type="spellEnd"/>
      <w:proofErr w:type="gramEnd"/>
      <w:r>
        <w:rPr>
          <w:sz w:val="20"/>
          <w:szCs w:val="20"/>
        </w:rPr>
        <w:t xml:space="preserve"> Ed). </w:t>
      </w:r>
      <w:proofErr w:type="spellStart"/>
      <w:r>
        <w:rPr>
          <w:sz w:val="20"/>
          <w:szCs w:val="20"/>
        </w:rPr>
        <w:t>Galgotia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pvt</w:t>
      </w:r>
      <w:proofErr w:type="spellEnd"/>
      <w:r>
        <w:rPr>
          <w:sz w:val="20"/>
          <w:szCs w:val="20"/>
        </w:rPr>
        <w:t xml:space="preserve"> Ltd New Delhi Publication</w:t>
      </w:r>
    </w:p>
    <w:p w:rsidR="009D719F" w:rsidRDefault="009D719F" w:rsidP="009D719F">
      <w:pPr>
        <w:numPr>
          <w:ilvl w:val="0"/>
          <w:numId w:val="14"/>
        </w:numPr>
        <w:spacing w:before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R. P. Jain (Modern </w:t>
      </w:r>
      <w:proofErr w:type="spellStart"/>
      <w:r>
        <w:rPr>
          <w:sz w:val="20"/>
          <w:szCs w:val="20"/>
        </w:rPr>
        <w:t>Didital</w:t>
      </w:r>
      <w:proofErr w:type="spellEnd"/>
      <w:r>
        <w:rPr>
          <w:sz w:val="20"/>
          <w:szCs w:val="20"/>
        </w:rPr>
        <w:t xml:space="preserve"> Electronics (Second Edition). Tata McGraw-Hill Company Limited, New Delhi</w:t>
      </w:r>
    </w:p>
    <w:p w:rsidR="009D719F" w:rsidRDefault="009D719F" w:rsidP="009D719F">
      <w:pPr>
        <w:numPr>
          <w:ilvl w:val="0"/>
          <w:numId w:val="14"/>
        </w:numPr>
        <w:spacing w:before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P. Horowitz, W. Hill (1995) The Art of Electronics </w:t>
      </w:r>
      <w:proofErr w:type="gramStart"/>
      <w:r>
        <w:rPr>
          <w:sz w:val="20"/>
          <w:szCs w:val="20"/>
        </w:rPr>
        <w:t>( Second</w:t>
      </w:r>
      <w:proofErr w:type="gramEnd"/>
      <w:r>
        <w:rPr>
          <w:sz w:val="20"/>
          <w:szCs w:val="20"/>
        </w:rPr>
        <w:t xml:space="preserve"> Edition). Cambridge University Press, Cambridge</w:t>
      </w:r>
    </w:p>
    <w:p w:rsidR="009D719F" w:rsidRDefault="009D719F" w:rsidP="009D719F">
      <w:pPr>
        <w:numPr>
          <w:ilvl w:val="0"/>
          <w:numId w:val="14"/>
        </w:numPr>
        <w:spacing w:before="120"/>
        <w:jc w:val="both"/>
        <w:rPr>
          <w:sz w:val="20"/>
          <w:szCs w:val="20"/>
        </w:rPr>
      </w:pPr>
      <w:r>
        <w:rPr>
          <w:sz w:val="20"/>
          <w:szCs w:val="20"/>
        </w:rPr>
        <w:t>J. A. Strong (1991) Basic Digital Electronics. Chapman and Hall, London</w:t>
      </w:r>
    </w:p>
    <w:p w:rsidR="009D719F" w:rsidRDefault="009D719F" w:rsidP="009D719F">
      <w:pPr>
        <w:numPr>
          <w:ilvl w:val="0"/>
          <w:numId w:val="14"/>
        </w:numPr>
        <w:spacing w:before="120"/>
        <w:jc w:val="both"/>
        <w:rPr>
          <w:b/>
          <w:sz w:val="20"/>
          <w:szCs w:val="20"/>
        </w:rPr>
      </w:pPr>
      <w:r>
        <w:rPr>
          <w:sz w:val="20"/>
          <w:szCs w:val="20"/>
        </w:rPr>
        <w:t>Lecturer provided handouts</w:t>
      </w:r>
    </w:p>
    <w:p w:rsidR="009D719F" w:rsidRDefault="009D719F" w:rsidP="009D719F">
      <w:pPr>
        <w:spacing w:before="12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Policy on Attendance and Tardiness 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b/>
          <w:sz w:val="20"/>
          <w:szCs w:val="20"/>
        </w:rPr>
      </w:pPr>
      <w:r>
        <w:rPr>
          <w:sz w:val="20"/>
          <w:szCs w:val="20"/>
        </w:rPr>
        <w:t>It is expected that unless for an avoidable circumstances, a student should attend all classes and on time. If a student misses a total of six hours in a semester he/she will be disqualified from sitting for the end of year exam.</w:t>
      </w:r>
    </w:p>
    <w:p w:rsidR="009D719F" w:rsidRDefault="009D719F" w:rsidP="009D719F">
      <w:pPr>
        <w:spacing w:before="12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Policy on Missed Test and / or Examination 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  <w:r>
        <w:rPr>
          <w:sz w:val="20"/>
          <w:szCs w:val="20"/>
        </w:rPr>
        <w:t xml:space="preserve">It is expected that in case a student misses a test or an assignment deadline that he consult the Lecture </w:t>
      </w:r>
      <w:r>
        <w:rPr>
          <w:b/>
          <w:sz w:val="20"/>
          <w:szCs w:val="20"/>
        </w:rPr>
        <w:t>before</w:t>
      </w:r>
      <w:r>
        <w:rPr>
          <w:sz w:val="20"/>
          <w:szCs w:val="20"/>
        </w:rPr>
        <w:t xml:space="preserve"> the due date and ensure that if agreed upon he/she sits for missed CAT within a period of one week after reporting to college. Failure to this the student will earn 0 (zero marks) in the CAT. The lecturer is supposed to fill in a form Delayed assignment will cost the student 1 mark per day unless otherwise agreed between the student and the Lecturer</w:t>
      </w:r>
      <w:proofErr w:type="gramStart"/>
      <w:r>
        <w:rPr>
          <w:sz w:val="20"/>
          <w:szCs w:val="20"/>
        </w:rPr>
        <w:t>.(</w:t>
      </w:r>
      <w:proofErr w:type="gramEnd"/>
      <w:r>
        <w:rPr>
          <w:sz w:val="20"/>
          <w:szCs w:val="20"/>
        </w:rPr>
        <w:t>see the attached form)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  <w:r>
        <w:rPr>
          <w:sz w:val="20"/>
          <w:szCs w:val="20"/>
        </w:rPr>
        <w:t>Lecturer</w:t>
      </w:r>
      <w:r w:rsidR="00DD0DA6">
        <w:rPr>
          <w:sz w:val="20"/>
          <w:szCs w:val="20"/>
        </w:rPr>
        <w:t>:</w:t>
      </w:r>
      <w:r>
        <w:rPr>
          <w:sz w:val="20"/>
          <w:szCs w:val="20"/>
        </w:rPr>
        <w:t xml:space="preserve">  Mutambi Songa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Signature</w:t>
      </w:r>
      <w:r w:rsidR="00E900FA">
        <w:rPr>
          <w:noProof/>
          <w:sz w:val="20"/>
          <w:szCs w:val="20"/>
          <w:lang w:val="en-GB" w:eastAsia="en-GB" w:bidi="ar-SA"/>
        </w:rPr>
        <w:drawing>
          <wp:inline distT="0" distB="0" distL="0" distR="0" wp14:anchorId="4D9EC920">
            <wp:extent cx="1257262" cy="2190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892" cy="224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1642">
        <w:rPr>
          <w:sz w:val="20"/>
          <w:szCs w:val="20"/>
        </w:rPr>
        <w:t xml:space="preserve">    </w:t>
      </w:r>
      <w:r w:rsidR="00E900FA">
        <w:rPr>
          <w:sz w:val="20"/>
          <w:szCs w:val="20"/>
        </w:rPr>
        <w:t xml:space="preserve">                           </w:t>
      </w:r>
      <w:r w:rsidR="00F61642">
        <w:rPr>
          <w:sz w:val="20"/>
          <w:szCs w:val="20"/>
        </w:rPr>
        <w:t xml:space="preserve"> Date: </w:t>
      </w:r>
      <w:r w:rsidR="009A0320">
        <w:rPr>
          <w:sz w:val="20"/>
          <w:szCs w:val="20"/>
        </w:rPr>
        <w:t>06/01/2025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decimal" w:pos="8760"/>
        </w:tabs>
        <w:ind w:right="336"/>
        <w:rPr>
          <w:sz w:val="20"/>
          <w:szCs w:val="20"/>
        </w:rPr>
      </w:pP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sz w:val="20"/>
          <w:szCs w:val="20"/>
        </w:rPr>
      </w:pPr>
      <w:r>
        <w:rPr>
          <w:sz w:val="20"/>
          <w:szCs w:val="20"/>
        </w:rPr>
        <w:t>HOD</w:t>
      </w:r>
      <w:r w:rsidR="00DD0DA6">
        <w:rPr>
          <w:sz w:val="20"/>
          <w:szCs w:val="20"/>
        </w:rPr>
        <w:t>:</w:t>
      </w:r>
      <w:r>
        <w:rPr>
          <w:sz w:val="20"/>
          <w:szCs w:val="20"/>
        </w:rPr>
        <w:tab/>
        <w:t xml:space="preserve">       </w:t>
      </w:r>
      <w:r w:rsidR="002479CA"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 xml:space="preserve">  Signature............................................  </w:t>
      </w:r>
      <w:r w:rsidR="002479CA">
        <w:rPr>
          <w:sz w:val="20"/>
          <w:szCs w:val="20"/>
        </w:rPr>
        <w:t xml:space="preserve"> </w:t>
      </w:r>
      <w:r w:rsidR="00F61642">
        <w:rPr>
          <w:sz w:val="20"/>
          <w:szCs w:val="20"/>
        </w:rPr>
        <w:t xml:space="preserve">        </w:t>
      </w:r>
      <w:r w:rsidR="009A0320">
        <w:rPr>
          <w:sz w:val="20"/>
          <w:szCs w:val="20"/>
        </w:rPr>
        <w:t xml:space="preserve">                Date: 06/01/2025</w:t>
      </w:r>
    </w:p>
    <w:p w:rsidR="009D719F" w:rsidRDefault="009D719F" w:rsidP="009D719F">
      <w:pPr>
        <w:tabs>
          <w:tab w:val="left" w:pos="720"/>
          <w:tab w:val="left" w:pos="1560"/>
          <w:tab w:val="left" w:pos="2400"/>
          <w:tab w:val="left" w:pos="3240"/>
          <w:tab w:val="left" w:pos="4080"/>
          <w:tab w:val="left" w:pos="8760"/>
        </w:tabs>
        <w:spacing w:before="120"/>
        <w:ind w:right="331"/>
        <w:rPr>
          <w:sz w:val="20"/>
          <w:szCs w:val="20"/>
        </w:rPr>
      </w:pPr>
    </w:p>
    <w:p w:rsidR="00B75B2D" w:rsidRDefault="00B75B2D"/>
    <w:sectPr w:rsidR="00B75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Meiryo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2"/>
    <w:multiLevelType w:val="multilevel"/>
    <w:tmpl w:val="00000012"/>
    <w:name w:val="WWNum23"/>
    <w:lvl w:ilvl="0">
      <w:start w:val="1"/>
      <w:numFmt w:val="lowerRoman"/>
      <w:lvlText w:val="%1."/>
      <w:lvlJc w:val="right"/>
      <w:pPr>
        <w:tabs>
          <w:tab w:val="num" w:pos="0"/>
        </w:tabs>
        <w:ind w:left="11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0" w:hanging="180"/>
      </w:pPr>
    </w:lvl>
  </w:abstractNum>
  <w:abstractNum w:abstractNumId="1" w15:restartNumberingAfterBreak="0">
    <w:nsid w:val="00000013"/>
    <w:multiLevelType w:val="multilevel"/>
    <w:tmpl w:val="00000013"/>
    <w:name w:val="WWNum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14"/>
    <w:multiLevelType w:val="multilevel"/>
    <w:tmpl w:val="00000014"/>
    <w:name w:val="WWNum24"/>
    <w:lvl w:ilvl="0">
      <w:start w:val="1"/>
      <w:numFmt w:val="bullet"/>
      <w:lvlText w:val=""/>
      <w:lvlJc w:val="left"/>
      <w:pPr>
        <w:tabs>
          <w:tab w:val="num" w:pos="940"/>
        </w:tabs>
        <w:ind w:left="94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300"/>
        </w:tabs>
        <w:ind w:left="13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660"/>
        </w:tabs>
        <w:ind w:left="16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020"/>
        </w:tabs>
        <w:ind w:left="202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380"/>
        </w:tabs>
        <w:ind w:left="23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740"/>
        </w:tabs>
        <w:ind w:left="27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460"/>
        </w:tabs>
        <w:ind w:left="34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820"/>
        </w:tabs>
        <w:ind w:left="3820" w:hanging="360"/>
      </w:pPr>
      <w:rPr>
        <w:rFonts w:ascii="OpenSymbol" w:hAnsi="OpenSymbol" w:cs="OpenSymbol"/>
      </w:rPr>
    </w:lvl>
  </w:abstractNum>
  <w:abstractNum w:abstractNumId="3" w15:restartNumberingAfterBreak="0">
    <w:nsid w:val="00000015"/>
    <w:multiLevelType w:val="multilevel"/>
    <w:tmpl w:val="00000015"/>
    <w:name w:val="WWNum3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16"/>
    <w:multiLevelType w:val="multilevel"/>
    <w:tmpl w:val="00000016"/>
    <w:name w:val="WW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17"/>
    <w:multiLevelType w:val="multilevel"/>
    <w:tmpl w:val="00000017"/>
    <w:name w:val="WWNum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18"/>
    <w:multiLevelType w:val="multilevel"/>
    <w:tmpl w:val="00000018"/>
    <w:name w:val="WWNum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19"/>
    <w:multiLevelType w:val="multilevel"/>
    <w:tmpl w:val="00000019"/>
    <w:name w:val="WWNum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1A"/>
    <w:multiLevelType w:val="multilevel"/>
    <w:tmpl w:val="0000001A"/>
    <w:name w:val="WWNum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1B"/>
    <w:multiLevelType w:val="multilevel"/>
    <w:tmpl w:val="0000001B"/>
    <w:name w:val="WWNum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1C"/>
    <w:multiLevelType w:val="multilevel"/>
    <w:tmpl w:val="0000001C"/>
    <w:name w:val="WWNum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1D"/>
    <w:multiLevelType w:val="multilevel"/>
    <w:tmpl w:val="0000001D"/>
    <w:name w:val="WWNum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1E"/>
    <w:multiLevelType w:val="multilevel"/>
    <w:tmpl w:val="0000001E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3" w15:restartNumberingAfterBreak="0">
    <w:nsid w:val="0000001F"/>
    <w:multiLevelType w:val="multilevel"/>
    <w:tmpl w:val="0000001F"/>
    <w:name w:val="WWNum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19F"/>
    <w:rsid w:val="000635B1"/>
    <w:rsid w:val="000B2893"/>
    <w:rsid w:val="000C61FF"/>
    <w:rsid w:val="000E7BBC"/>
    <w:rsid w:val="00195601"/>
    <w:rsid w:val="002479CA"/>
    <w:rsid w:val="00394547"/>
    <w:rsid w:val="005A4A91"/>
    <w:rsid w:val="00640EBC"/>
    <w:rsid w:val="006B27E0"/>
    <w:rsid w:val="007009F4"/>
    <w:rsid w:val="00710DB7"/>
    <w:rsid w:val="009A0320"/>
    <w:rsid w:val="009D719F"/>
    <w:rsid w:val="00AB45B2"/>
    <w:rsid w:val="00B37127"/>
    <w:rsid w:val="00B75B2D"/>
    <w:rsid w:val="00BD4876"/>
    <w:rsid w:val="00CE70D3"/>
    <w:rsid w:val="00DD0DA6"/>
    <w:rsid w:val="00E900FA"/>
    <w:rsid w:val="00EC479A"/>
    <w:rsid w:val="00F6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2F05"/>
  <w15:docId w15:val="{EAF57EAD-CF17-483C-8FBC-BBE5731B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719F"/>
    <w:pPr>
      <w:widowControl w:val="0"/>
      <w:suppressAutoHyphens/>
      <w:spacing w:after="0" w:line="240" w:lineRule="auto"/>
    </w:pPr>
    <w:rPr>
      <w:rFonts w:ascii="Times New Roman" w:eastAsia="Droid Sans Fallback" w:hAnsi="Times New Roman" w:cs="Lohit Hindi"/>
      <w:kern w:val="1"/>
      <w:sz w:val="24"/>
      <w:szCs w:val="24"/>
      <w:lang w:eastAsia="zh-CN" w:bidi="hi-IN"/>
    </w:rPr>
  </w:style>
  <w:style w:type="paragraph" w:styleId="Heading3">
    <w:name w:val="heading 3"/>
    <w:basedOn w:val="Normal"/>
    <w:next w:val="Normal"/>
    <w:link w:val="Heading3Char"/>
    <w:qFormat/>
    <w:rsid w:val="00195601"/>
    <w:pPr>
      <w:keepNext/>
      <w:widowControl/>
      <w:suppressAutoHyphens w:val="0"/>
      <w:ind w:left="720" w:hanging="720"/>
      <w:jc w:val="both"/>
      <w:outlineLvl w:val="2"/>
    </w:pPr>
    <w:rPr>
      <w:rFonts w:eastAsia="SimSun" w:cs="Times New Roman"/>
      <w:b/>
      <w:kern w:val="0"/>
      <w:sz w:val="22"/>
      <w:szCs w:val="20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D719F"/>
    <w:rPr>
      <w:b/>
      <w:bCs/>
    </w:rPr>
  </w:style>
  <w:style w:type="paragraph" w:styleId="ListParagraph">
    <w:name w:val="List Paragraph"/>
    <w:basedOn w:val="Normal"/>
    <w:uiPriority w:val="34"/>
    <w:qFormat/>
    <w:rsid w:val="009D719F"/>
    <w:pPr>
      <w:ind w:left="720"/>
    </w:pPr>
  </w:style>
  <w:style w:type="character" w:customStyle="1" w:styleId="Heading3Char">
    <w:name w:val="Heading 3 Char"/>
    <w:basedOn w:val="DefaultParagraphFont"/>
    <w:link w:val="Heading3"/>
    <w:rsid w:val="00195601"/>
    <w:rPr>
      <w:rFonts w:ascii="Times New Roman" w:eastAsia="SimSun" w:hAnsi="Times New Roman" w:cs="Times New Roman"/>
      <w:b/>
      <w:szCs w:val="20"/>
      <w:lang w:val="x-none" w:eastAsia="x-none"/>
    </w:rPr>
  </w:style>
  <w:style w:type="character" w:styleId="Hyperlink">
    <w:name w:val="Hyperlink"/>
    <w:basedOn w:val="DefaultParagraphFont"/>
    <w:uiPriority w:val="99"/>
    <w:unhideWhenUsed/>
    <w:rsid w:val="00F6164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0FA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0FA"/>
    <w:rPr>
      <w:rFonts w:ascii="Tahoma" w:eastAsia="Droid Sans Fallback" w:hAnsi="Tahoma" w:cs="Mangal"/>
      <w:kern w:val="1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cmutambi@cue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UPPER LAB ADMIN</cp:lastModifiedBy>
  <cp:revision>3</cp:revision>
  <dcterms:created xsi:type="dcterms:W3CDTF">2025-09-15T05:42:00Z</dcterms:created>
  <dcterms:modified xsi:type="dcterms:W3CDTF">2025-09-15T05:42:00Z</dcterms:modified>
</cp:coreProperties>
</file>